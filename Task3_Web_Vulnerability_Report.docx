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5BFA3">
      <w:pPr>
        <w:pStyle w:val="2"/>
        <w:jc w:val="center"/>
      </w:pPr>
      <w:r>
        <w:t>Task–3: Web Vulnerability Hunting Workshop</w:t>
      </w:r>
    </w:p>
    <w:p w14:paraId="0C78200E">
      <w:r>
        <w:br w:type="textWrapping"/>
      </w:r>
      <w:r>
        <w:t>Submitted By</w:t>
      </w:r>
      <w:r>
        <w:br w:type="textWrapping"/>
      </w:r>
      <w:r>
        <w:t>Name: N. Pravallika</w:t>
      </w:r>
      <w:r>
        <w:br w:type="textWrapping"/>
      </w:r>
      <w:r>
        <w:t xml:space="preserve">Course: B.Tech </w:t>
      </w:r>
      <w:r>
        <w:rPr>
          <w:lang w:val="en-US"/>
        </w:rPr>
        <w:t>3</w:t>
      </w:r>
      <w:r>
        <w:t>d Year</w:t>
      </w:r>
      <w:r>
        <w:br w:type="textWrapping"/>
      </w:r>
      <w:r>
        <w:t>College: Vignan’s Institution of Engineering for Women</w:t>
      </w:r>
      <w:r>
        <w:br w:type="textWrapping"/>
      </w:r>
      <w:bookmarkStart w:id="0" w:name="_GoBack"/>
      <w:bookmarkEnd w:id="0"/>
      <w:r>
        <w:br w:type="textWrapping"/>
      </w:r>
      <w:r>
        <w:t>Internship Organization</w:t>
      </w:r>
      <w:r>
        <w:br w:type="textWrapping"/>
      </w:r>
      <w:r>
        <w:t>NovaShyld Technologies</w:t>
      </w:r>
      <w:r>
        <w:br w:type="textWrapping"/>
      </w:r>
      <w:r>
        <w:br w:type="textWrapping"/>
      </w:r>
      <w:r>
        <w:t>1. Introduction</w:t>
      </w:r>
      <w:r>
        <w:br w:type="textWrapping"/>
      </w:r>
      <w:r>
        <w:t>This task focused on identifying web application vulnerabilities using manual testing techniques and industry-standard tools. The task provided practical knowledge of web security testing and vulnerability analysis.</w:t>
      </w:r>
      <w:r>
        <w:br w:type="textWrapping"/>
      </w:r>
      <w:r>
        <w:br w:type="textWrapping"/>
      </w:r>
      <w:r>
        <w:t>2. Objective</w:t>
      </w:r>
      <w:r>
        <w:br w:type="textWrapping"/>
      </w:r>
      <w:r>
        <w:t>- To understand web application security</w:t>
      </w:r>
      <w:r>
        <w:br w:type="textWrapping"/>
      </w:r>
      <w:r>
        <w:t>- To perform web reconnaissance</w:t>
      </w:r>
      <w:r>
        <w:br w:type="textWrapping"/>
      </w:r>
      <w:r>
        <w:t>- To identify common web vulnerabilities</w:t>
      </w:r>
      <w:r>
        <w:br w:type="textWrapping"/>
      </w:r>
      <w:r>
        <w:t>- To practice manual testing using Burp Suite</w:t>
      </w:r>
      <w:r>
        <w:br w:type="textWrapping"/>
      </w:r>
      <w:r>
        <w:t>- To recommend security fixes</w:t>
      </w:r>
      <w:r>
        <w:br w:type="textWrapping"/>
      </w:r>
      <w:r>
        <w:br w:type="textWrapping"/>
      </w:r>
      <w:r>
        <w:t>3. Tools Used</w:t>
      </w:r>
      <w:r>
        <w:br w:type="textWrapping"/>
      </w:r>
      <w:r>
        <w:t>- Burp Suite</w:t>
      </w:r>
      <w:r>
        <w:br w:type="textWrapping"/>
      </w:r>
      <w:r>
        <w:t>- Gobuster</w:t>
      </w:r>
      <w:r>
        <w:br w:type="textWrapping"/>
      </w:r>
      <w:r>
        <w:t>- Dirsearch</w:t>
      </w:r>
      <w:r>
        <w:br w:type="textWrapping"/>
      </w:r>
      <w:r>
        <w:t>- Firefox Developer Tools</w:t>
      </w:r>
      <w:r>
        <w:br w:type="textWrapping"/>
      </w:r>
      <w:r>
        <w:t>- SQLmap</w:t>
      </w:r>
      <w:r>
        <w:br w:type="textWrapping"/>
      </w:r>
      <w:r>
        <w:t>- DVWA / OWASP Juice Shop</w:t>
      </w:r>
      <w:r>
        <w:br w:type="textWrapping"/>
      </w:r>
      <w:r>
        <w:br w:type="textWrapping"/>
      </w:r>
      <w:r>
        <w:t>4. Web Reconnaissance</w:t>
      </w:r>
      <w:r>
        <w:br w:type="textWrapping"/>
      </w:r>
      <w:r>
        <w:br w:type="textWrapping"/>
      </w:r>
      <w:r>
        <w:t>Attack surface discovery was performed by:</w:t>
      </w:r>
      <w:r>
        <w:br w:type="textWrapping"/>
      </w:r>
      <w:r>
        <w:t>- Identifying login pages</w:t>
      </w:r>
      <w:r>
        <w:br w:type="textWrapping"/>
      </w:r>
      <w:r>
        <w:t>- Discovering admin panels</w:t>
      </w:r>
      <w:r>
        <w:br w:type="textWrapping"/>
      </w:r>
      <w:r>
        <w:t>- Finding API endpoints</w:t>
      </w:r>
      <w:r>
        <w:br w:type="textWrapping"/>
      </w:r>
      <w:r>
        <w:t>- Performing directory enumeration</w:t>
      </w:r>
      <w:r>
        <w:br w:type="textWrapping"/>
      </w:r>
      <w:r>
        <w:br w:type="textWrapping"/>
      </w:r>
      <w:r>
        <w:t>Example Directories:</w:t>
      </w:r>
      <w:r>
        <w:br w:type="textWrapping"/>
      </w:r>
      <w:r>
        <w:t>/admin</w:t>
      </w:r>
      <w:r>
        <w:br w:type="textWrapping"/>
      </w:r>
      <w:r>
        <w:t>/login</w:t>
      </w:r>
      <w:r>
        <w:br w:type="textWrapping"/>
      </w:r>
      <w:r>
        <w:t>/api</w:t>
      </w:r>
      <w:r>
        <w:br w:type="textWrapping"/>
      </w:r>
      <w:r>
        <w:t>/uploads</w:t>
      </w:r>
      <w:r>
        <w:br w:type="textWrapping"/>
      </w:r>
      <w:r>
        <w:br w:type="textWrapping"/>
      </w:r>
      <w:r>
        <w:t>Tools Used:</w:t>
      </w:r>
      <w:r>
        <w:br w:type="textWrapping"/>
      </w:r>
      <w:r>
        <w:t>- Gobuster</w:t>
      </w:r>
      <w:r>
        <w:br w:type="textWrapping"/>
      </w:r>
      <w:r>
        <w:t>- Dirsearch</w:t>
      </w:r>
      <w:r>
        <w:br w:type="textWrapping"/>
      </w:r>
      <w:r>
        <w:t>- Browser tools</w:t>
      </w:r>
      <w:r>
        <w:br w:type="textWrapping"/>
      </w:r>
      <w:r>
        <w:br w:type="textWrapping"/>
      </w:r>
      <w:r>
        <w:t>5. Burp Suite Testing</w:t>
      </w:r>
      <w:r>
        <w:br w:type="textWrapping"/>
      </w:r>
      <w:r>
        <w:br w:type="textWrapping"/>
      </w:r>
      <w:r>
        <w:t>Burp Suite proxy was configured to intercept and analyze HTTP requests.</w:t>
      </w:r>
      <w:r>
        <w:br w:type="textWrapping"/>
      </w:r>
      <w:r>
        <w:br w:type="textWrapping"/>
      </w:r>
      <w:r>
        <w:t>Features Practiced:</w:t>
      </w:r>
      <w:r>
        <w:br w:type="textWrapping"/>
      </w:r>
      <w:r>
        <w:t>- Proxy</w:t>
      </w:r>
      <w:r>
        <w:br w:type="textWrapping"/>
      </w:r>
      <w:r>
        <w:t>- Repeater</w:t>
      </w:r>
      <w:r>
        <w:br w:type="textWrapping"/>
      </w:r>
      <w:r>
        <w:t>- Intruder</w:t>
      </w:r>
      <w:r>
        <w:br w:type="textWrapping"/>
      </w:r>
      <w:r>
        <w:t>- Decoder</w:t>
      </w:r>
      <w:r>
        <w:br w:type="textWrapping"/>
      </w:r>
      <w:r>
        <w:br w:type="textWrapping"/>
      </w:r>
      <w:r>
        <w:t>Activities Performed:</w:t>
      </w:r>
      <w:r>
        <w:br w:type="textWrapping"/>
      </w:r>
      <w:r>
        <w:t>- Captured HTTP requests</w:t>
      </w:r>
      <w:r>
        <w:br w:type="textWrapping"/>
      </w:r>
      <w:r>
        <w:t>- Modified parameters</w:t>
      </w:r>
      <w:r>
        <w:br w:type="textWrapping"/>
      </w:r>
      <w:r>
        <w:t>- Tested application responses</w:t>
      </w:r>
      <w:r>
        <w:br w:type="textWrapping"/>
      </w:r>
      <w:r>
        <w:t>- Analyzed request and response headers</w:t>
      </w:r>
      <w:r>
        <w:br w:type="textWrapping"/>
      </w:r>
      <w:r>
        <w:br w:type="textWrapping"/>
      </w:r>
      <w:r>
        <w:t>6. Vulnerability Testing</w:t>
      </w:r>
      <w:r>
        <w:br w:type="textWrapping"/>
      </w:r>
      <w:r>
        <w:br w:type="textWrapping"/>
      </w:r>
      <w:r>
        <w:t>1. SQL Injection</w:t>
      </w:r>
      <w:r>
        <w:br w:type="textWrapping"/>
      </w:r>
      <w:r>
        <w:br w:type="textWrapping"/>
      </w:r>
      <w:r>
        <w:t>Example Payload:</w:t>
      </w:r>
      <w:r>
        <w:br w:type="textWrapping"/>
      </w:r>
      <w:r>
        <w:t>' OR '1'='1</w:t>
      </w:r>
      <w:r>
        <w:br w:type="textWrapping"/>
      </w:r>
      <w:r>
        <w:br w:type="textWrapping"/>
      </w:r>
      <w:r>
        <w:t>Impact:</w:t>
      </w:r>
      <w:r>
        <w:br w:type="textWrapping"/>
      </w:r>
      <w:r>
        <w:t>Attackers may bypass authentication and access sensitive data.</w:t>
      </w:r>
      <w:r>
        <w:br w:type="textWrapping"/>
      </w:r>
      <w:r>
        <w:br w:type="textWrapping"/>
      </w:r>
      <w:r>
        <w:t>Fix Recommendation:</w:t>
      </w:r>
      <w:r>
        <w:br w:type="textWrapping"/>
      </w:r>
      <w:r>
        <w:t>- Use parameterized queries</w:t>
      </w:r>
      <w:r>
        <w:br w:type="textWrapping"/>
      </w:r>
      <w:r>
        <w:t>- Validate user input</w:t>
      </w:r>
      <w:r>
        <w:br w:type="textWrapping"/>
      </w:r>
      <w:r>
        <w:br w:type="textWrapping"/>
      </w:r>
      <w:r>
        <w:t>2. Cross-Site Scripting (XSS)</w:t>
      </w:r>
      <w:r>
        <w:br w:type="textWrapping"/>
      </w:r>
      <w:r>
        <w:br w:type="textWrapping"/>
      </w:r>
      <w:r>
        <w:t>Example Payload:</w:t>
      </w:r>
      <w:r>
        <w:br w:type="textWrapping"/>
      </w:r>
      <w:r>
        <w:t>&lt;script&gt;alert('XSS')&lt;/script&gt;</w:t>
      </w:r>
      <w:r>
        <w:br w:type="textWrapping"/>
      </w:r>
      <w:r>
        <w:br w:type="textWrapping"/>
      </w:r>
      <w:r>
        <w:t>Impact:</w:t>
      </w:r>
      <w:r>
        <w:br w:type="textWrapping"/>
      </w:r>
      <w:r>
        <w:t>Attackers may steal cookies or execute malicious scripts.</w:t>
      </w:r>
      <w:r>
        <w:br w:type="textWrapping"/>
      </w:r>
      <w:r>
        <w:br w:type="textWrapping"/>
      </w:r>
      <w:r>
        <w:t>Fix Recommendation:</w:t>
      </w:r>
      <w:r>
        <w:br w:type="textWrapping"/>
      </w:r>
      <w:r>
        <w:t>- Sanitize user input</w:t>
      </w:r>
      <w:r>
        <w:br w:type="textWrapping"/>
      </w:r>
      <w:r>
        <w:t>- Apply output encoding</w:t>
      </w:r>
      <w:r>
        <w:br w:type="textWrapping"/>
      </w:r>
      <w:r>
        <w:br w:type="textWrapping"/>
      </w:r>
      <w:r>
        <w:t>3. IDOR (Insecure Direct Object Reference)</w:t>
      </w:r>
      <w:r>
        <w:br w:type="textWrapping"/>
      </w:r>
      <w:r>
        <w:br w:type="textWrapping"/>
      </w:r>
      <w:r>
        <w:t>Impact:</w:t>
      </w:r>
      <w:r>
        <w:br w:type="textWrapping"/>
      </w:r>
      <w:r>
        <w:t>Unauthorized users may access private data.</w:t>
      </w:r>
      <w:r>
        <w:br w:type="textWrapping"/>
      </w:r>
      <w:r>
        <w:br w:type="textWrapping"/>
      </w:r>
      <w:r>
        <w:t>Fix Recommendation:</w:t>
      </w:r>
      <w:r>
        <w:br w:type="textWrapping"/>
      </w:r>
      <w:r>
        <w:t>- Implement authorization checks</w:t>
      </w:r>
      <w:r>
        <w:br w:type="textWrapping"/>
      </w:r>
      <w:r>
        <w:t>- Validate user permissions properly</w:t>
      </w:r>
      <w:r>
        <w:br w:type="textWrapping"/>
      </w:r>
      <w:r>
        <w:br w:type="textWrapping"/>
      </w:r>
      <w:r>
        <w:t>7. Security Recommendations</w:t>
      </w:r>
      <w:r>
        <w:br w:type="textWrapping"/>
      </w:r>
      <w:r>
        <w:t>- Enable HTTPS</w:t>
      </w:r>
      <w:r>
        <w:br w:type="textWrapping"/>
      </w:r>
      <w:r>
        <w:t>- Use strong authentication methods</w:t>
      </w:r>
      <w:r>
        <w:br w:type="textWrapping"/>
      </w:r>
      <w:r>
        <w:t>- Update software regularly</w:t>
      </w:r>
      <w:r>
        <w:br w:type="textWrapping"/>
      </w:r>
      <w:r>
        <w:t>- Validate all user input</w:t>
      </w:r>
      <w:r>
        <w:br w:type="textWrapping"/>
      </w:r>
      <w:r>
        <w:t>- Implement proper access control</w:t>
      </w:r>
      <w:r>
        <w:br w:type="textWrapping"/>
      </w:r>
      <w:r>
        <w:t>- Configure secure session management</w:t>
      </w:r>
      <w:r>
        <w:br w:type="textWrapping"/>
      </w:r>
      <w:r>
        <w:br w:type="textWrapping"/>
      </w:r>
      <w:r>
        <w:t>8. Skills Learned</w:t>
      </w:r>
      <w:r>
        <w:br w:type="textWrapping"/>
      </w:r>
      <w:r>
        <w:t>- Web application testing</w:t>
      </w:r>
      <w:r>
        <w:br w:type="textWrapping"/>
      </w:r>
      <w:r>
        <w:t>- Burp Suite usage</w:t>
      </w:r>
      <w:r>
        <w:br w:type="textWrapping"/>
      </w:r>
      <w:r>
        <w:t>- Vulnerability identification</w:t>
      </w:r>
      <w:r>
        <w:br w:type="textWrapping"/>
      </w:r>
      <w:r>
        <w:t>- Manual testing techniques</w:t>
      </w:r>
      <w:r>
        <w:br w:type="textWrapping"/>
      </w:r>
      <w:r>
        <w:t>- Secure coding awareness</w:t>
      </w:r>
      <w:r>
        <w:br w:type="textWrapping"/>
      </w:r>
      <w:r>
        <w:t>- Documentation and reporting</w:t>
      </w:r>
      <w:r>
        <w:br w:type="textWrapping"/>
      </w:r>
      <w:r>
        <w:br w:type="textWrapping"/>
      </w:r>
      <w:r>
        <w:t>9. Conclusion</w:t>
      </w:r>
      <w:r>
        <w:br w:type="textWrapping"/>
      </w:r>
      <w:r>
        <w:t>Task–3 improved practical understanding of web application security and common vulnerabilities such as SQL Injection, XSS, and IDOR. The task enhanced hands-on experience with web security tools and secure testing methodologies.</w:t>
      </w:r>
      <w:r>
        <w:br w:type="textWrapping"/>
      </w:r>
      <w:r>
        <w:br w:type="textWrapping"/>
      </w:r>
      <w:r>
        <w:t>10. Deliverables Completed</w:t>
      </w:r>
      <w:r>
        <w:br w:type="textWrapping"/>
      </w:r>
      <w:r>
        <w:t>- Web Vulnerability Report</w:t>
      </w:r>
      <w:r>
        <w:br w:type="textWrapping"/>
      </w:r>
      <w:r>
        <w:t>- Burp Suite screenshots</w:t>
      </w:r>
      <w:r>
        <w:br w:type="textWrapping"/>
      </w:r>
      <w:r>
        <w:t>- Vulnerability proof documentation</w:t>
      </w:r>
      <w:r>
        <w:br w:type="textWrapping"/>
      </w:r>
      <w:r>
        <w:t>- GitHub submission</w:t>
      </w:r>
      <w:r>
        <w:br w:type="textWrapping"/>
      </w:r>
      <w:r>
        <w:br w:type="textWrapping"/>
      </w:r>
      <w:r>
        <w:t>11. GitHub Repository Link</w:t>
      </w:r>
      <w:r>
        <w:br w:type="textWrapping"/>
      </w:r>
      <w:r>
        <w:t>https://github.com/yourusername/NovaShyld_Task_3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35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384</Words>
  <Characters>2377</Characters>
  <Lines>0</Lines>
  <Paragraphs>0</Paragraphs>
  <TotalTime>0</TotalTime>
  <ScaleCrop>false</ScaleCrop>
  <LinksUpToDate>false</LinksUpToDate>
  <CharactersWithSpaces>2666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pravallika</cp:lastModifiedBy>
  <dcterms:modified xsi:type="dcterms:W3CDTF">2026-05-25T14:36:59Z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A94D1E8471914C109C8F409EE31103B7_12</vt:lpwstr>
  </property>
</Properties>
</file>